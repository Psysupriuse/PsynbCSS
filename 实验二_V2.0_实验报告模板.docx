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727F">
      <w:pPr>
        <w:spacing w:before="2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2033"/>
          <w:sz w:val="44"/>
        </w:rPr>
        <w:t>实验二  实验报告</w:t>
      </w:r>
    </w:p>
    <w:p w14:paraId="2FCFDE6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563EB"/>
          <w:sz w:val="24"/>
        </w:rPr>
        <w:t>基于用户访谈的需求演化——校园活动管理系统 V2.0</w:t>
      </w:r>
    </w:p>
    <w:tbl>
      <w:tblPr>
        <w:tblStyle w:val="32"/>
        <w:tblW w:w="0" w:type="auto"/>
        <w:jc w:val="center"/>
        <w:tblBorders>
          <w:top w:val="single" w:color="9EA9B3" w:sz="6" w:space="0"/>
          <w:left w:val="single" w:color="9EA9B3" w:sz="6" w:space="0"/>
          <w:bottom w:val="single" w:color="9EA9B3" w:sz="6" w:space="0"/>
          <w:right w:val="single" w:color="9EA9B3" w:sz="6" w:space="0"/>
          <w:insideH w:val="single" w:color="9EA9B3" w:sz="6" w:space="0"/>
          <w:insideV w:val="single" w:color="9EA9B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3E2A3FC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1E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实验项目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81C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校园活动管理系统</w:t>
            </w:r>
          </w:p>
        </w:tc>
      </w:tr>
      <w:tr w14:paraId="407AC84C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B9E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系统版本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E45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.0</w:t>
            </w:r>
          </w:p>
        </w:tc>
      </w:tr>
      <w:tr w14:paraId="4B9524A1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E37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小组成员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CF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（填写姓名，1～3人）</w:t>
            </w:r>
          </w:p>
        </w:tc>
      </w:tr>
      <w:tr w14:paraId="34EB4DDA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D0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班级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64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（填写6或7）</w:t>
            </w:r>
          </w:p>
        </w:tc>
      </w:tr>
      <w:tr w14:paraId="02B21FDB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271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组名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F247D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7DE37181">
      <w:pPr>
        <w:rPr>
          <w:rFonts w:hint="eastAsia" w:ascii="微软雅黑" w:hAnsi="微软雅黑" w:eastAsia="微软雅黑" w:cs="微软雅黑"/>
        </w:rPr>
      </w:pPr>
    </w:p>
    <w:p w14:paraId="175164D1">
      <w:pPr>
        <w:pStyle w:val="164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说明：报告应记录真实访谈与实际开发过程。没有发生的内容不要补写，AI生成内容必须经过本组确认。</w:t>
      </w:r>
    </w:p>
    <w:p w14:paraId="0174B1C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一、组内分工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969"/>
      </w:tblGrid>
      <w:tr w14:paraId="62CF0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4920C0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成员姓名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5EE63D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主要承担任务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CC46DE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具体贡献说明</w:t>
            </w:r>
          </w:p>
        </w:tc>
      </w:tr>
      <w:tr w14:paraId="6DC26B03"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F8310B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0F75BA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D1205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2B29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D651D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CD08BC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670C9B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C832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9DB378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8FC439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51062F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0580C196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单人组可填写一行；多人组应如实说明访谈、需求分析、设计、开发、测试等工作的实际分工。</w:t>
      </w:r>
    </w:p>
    <w:p w14:paraId="2BA69F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二、V1.0基线说明</w:t>
      </w:r>
    </w:p>
    <w:p w14:paraId="42DAD3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V1.0 当前已实现的核心功能：</w:t>
      </w:r>
    </w:p>
    <w:p w14:paraId="49E2D879">
      <w:pPr>
        <w:spacing w:after="80"/>
        <w:rPr>
          <w:rFonts w:hint="eastAsia" w:ascii="微软雅黑" w:hAnsi="微软雅黑" w:eastAsia="微软雅黑" w:cs="微软雅黑"/>
        </w:rPr>
      </w:pPr>
      <w:r>
        <w:t>V1.0 已实现注册登录（学生/教师两种角色）、学生浏览活动/查看详情/报名/查看我的报名、教师发布/编辑/删除本人活动/查看报名名单、个人中心修改密码；角色菜单隔离与教师越权防护已生效，冒烟脚本 16 项断言全部通过。</w:t>
      </w:r>
    </w:p>
    <w:p w14:paraId="143283E2">
      <w:pPr>
        <w:spacing w:after="80"/>
        <w:rPr>
          <w:rFonts w:hint="eastAsia" w:ascii="微软雅黑" w:hAnsi="微软雅黑" w:eastAsia="微软雅黑" w:cs="微软雅黑"/>
        </w:rPr>
      </w:pPr>
    </w:p>
    <w:p w14:paraId="1FD8351F">
      <w:pPr>
        <w:spacing w:after="80"/>
        <w:rPr>
          <w:rFonts w:hint="eastAsia" w:ascii="微软雅黑" w:hAnsi="微软雅黑" w:eastAsia="微软雅黑" w:cs="微软雅黑"/>
        </w:rPr>
      </w:pPr>
    </w:p>
    <w:p w14:paraId="443F06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本轮开始前项目中与活动报名相关的主要业务流程：</w:t>
      </w:r>
    </w:p>
    <w:p w14:paraId="078EF7AE">
      <w:pPr>
        <w:spacing w:after="80"/>
        <w:rPr>
          <w:rFonts w:hint="eastAsia" w:ascii="微软雅黑" w:hAnsi="微软雅黑" w:eastAsia="微软雅黑" w:cs="微软雅黑"/>
        </w:rPr>
      </w:pPr>
      <w:r>
        <w:t>教师创建活动（标题/时间/地点/简介/最大人数）→ 学生浏览列表并查看详情 → 学生报名（校验未结束/未满员/未重复）→ 教师在名单页查看报名学生。报名状态不落库，按活动时间与人数实时计算。</w:t>
      </w:r>
    </w:p>
    <w:p w14:paraId="3BAF54CD">
      <w:pPr>
        <w:spacing w:after="80"/>
        <w:rPr>
          <w:rFonts w:hint="eastAsia" w:ascii="微软雅黑" w:hAnsi="微软雅黑" w:eastAsia="微软雅黑" w:cs="微软雅黑"/>
        </w:rPr>
      </w:pPr>
    </w:p>
    <w:p w14:paraId="22762B4A">
      <w:pPr>
        <w:spacing w:after="80"/>
        <w:rPr>
          <w:rFonts w:hint="eastAsia" w:ascii="微软雅黑" w:hAnsi="微软雅黑" w:eastAsia="微软雅黑" w:cs="微软雅黑"/>
        </w:rPr>
      </w:pPr>
    </w:p>
    <w:p w14:paraId="303AAA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V1.0 当前项目结构或主要模块简述：</w:t>
      </w:r>
    </w:p>
    <w:p w14:paraId="7ABA01CD">
      <w:pPr>
        <w:spacing w:after="80"/>
        <w:rPr>
          <w:rFonts w:hint="eastAsia" w:ascii="微软雅黑" w:hAnsi="微软雅黑" w:eastAsia="微软雅黑" w:cs="微软雅黑"/>
        </w:rPr>
      </w:pPr>
      <w:r>
        <w:t>Express 4 + EJS + node:sqlite；app.js 入口与路由挂载，auth.js 账号，routes/student.js 学生端，routes/teacher.js 教师端，db.js 建表与种子数据，middleware.js 登录/角色校验，views/ 按端分目录，public/ 静态资源，test/smoke.js 冒烟验证。</w:t>
      </w:r>
    </w:p>
    <w:p w14:paraId="0AC9AA4F">
      <w:pPr>
        <w:spacing w:after="80"/>
        <w:rPr>
          <w:rFonts w:hint="eastAsia" w:ascii="微软雅黑" w:hAnsi="微软雅黑" w:eastAsia="微软雅黑" w:cs="微软雅黑"/>
        </w:rPr>
      </w:pPr>
    </w:p>
    <w:p w14:paraId="50A4F2BD">
      <w:pPr>
        <w:spacing w:after="80"/>
        <w:rPr>
          <w:rFonts w:hint="eastAsia" w:ascii="微软雅黑" w:hAnsi="微软雅黑" w:eastAsia="微软雅黑" w:cs="微软雅黑"/>
        </w:rPr>
      </w:pPr>
    </w:p>
    <w:p w14:paraId="47A4FD5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三、用户访谈记录</w:t>
      </w:r>
    </w:p>
    <w:p w14:paraId="6E2588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分别记录三个角色的关键访谈内容。无需机械抄录全部聊天，但必须保留能够支撑后续需求判断的关键问题、回答和追问。</w:t>
      </w:r>
    </w:p>
    <w:p w14:paraId="3F3EF81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学生用户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3428D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098C14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5788B8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A8904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F51451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07BC6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D31BE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1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00CF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你平时用 V1.0 有哪些不方便？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CCC8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普通情况方便，遇到热门活动或报名情况变化时就不顺利。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814E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满员与报名后变化是主要痛点。</w:t>
            </w:r>
          </w:p>
        </w:tc>
      </w:tr>
      <w:tr w14:paraId="6EF04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735BC8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82D450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热门活动会遇到什么问题？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E86BF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很快满，晚一点看到基本报不上。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8D8F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需要满员后的候补机会。</w:t>
            </w:r>
          </w:p>
        </w:tc>
      </w:tr>
      <w:tr w14:paraId="0559A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A79B8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3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EE0F8B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报名后临时有事去不了怎么办？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DE874D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希望把自己的报名处理掉，不占位置。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ACC0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需要学生取消报名。</w:t>
            </w:r>
          </w:p>
        </w:tc>
      </w:tr>
      <w:tr w14:paraId="37694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8EA0E9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946C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有些活动提交后不能马上确定能否参加？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8AD15F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是，有时看不明白自己现在什么状态。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DCBE01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报名状态不可见，存在审核/待确认场景。</w:t>
            </w:r>
          </w:p>
        </w:tc>
      </w:tr>
      <w:tr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2948"/>
          </w:tcPr>
          <w:p>
            <w:r>
              <w:t>满员后有人退出你能补进去吗？</w:t>
            </w:r>
          </w:p>
        </w:tc>
        <w:tc>
          <w:tcPr>
            <w:tcW w:type="dxa" w:w="3402"/>
          </w:tcPr>
          <w:p>
            <w:r>
              <w:t>现在只能放弃，不清楚能否补进去。</w:t>
            </w:r>
          </w:p>
        </w:tc>
        <w:tc>
          <w:tcPr>
            <w:tcW w:type="dxa" w:w="2268"/>
          </w:tcPr>
          <w:p>
            <w:r>
              <w:t>需要候补与递补提示。</w:t>
            </w:r>
          </w:p>
        </w:tc>
      </w:tr>
    </w:tbl>
    <w:p w14:paraId="1A49E8A2">
      <w:pPr>
        <w:rPr>
          <w:rFonts w:hint="eastAsia" w:ascii="微软雅黑" w:hAnsi="微软雅黑" w:eastAsia="微软雅黑" w:cs="微软雅黑"/>
        </w:rPr>
      </w:pPr>
      <w:r>
        <w:t>该角色访谈小结：学生关注报名是否顺畅、个人状态是否清楚、能否取消、满员后是否仍有候补机会。</w:t>
      </w:r>
    </w:p>
    <w:p w14:paraId="0A67886E">
      <w:pPr>
        <w:spacing w:after="80"/>
        <w:rPr>
          <w:rFonts w:hint="eastAsia" w:ascii="微软雅黑" w:hAnsi="微软雅黑" w:eastAsia="微软雅黑" w:cs="微软雅黑"/>
        </w:rPr>
      </w:pPr>
    </w:p>
    <w:p w14:paraId="2BC9BE81">
      <w:pPr>
        <w:spacing w:after="80"/>
        <w:rPr>
          <w:rFonts w:hint="eastAsia" w:ascii="微软雅黑" w:hAnsi="微软雅黑" w:eastAsia="微软雅黑" w:cs="微软雅黑"/>
        </w:rPr>
      </w:pPr>
    </w:p>
    <w:p w14:paraId="26CB05C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活动组织教师用户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30625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79999A3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9AE0CB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708D69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FE25FB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1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人数、参加条件或报名情况变化时为什么麻烦？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不是所有活动都要审核；有明确参加条件时才逐个确认学生是否符合。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审核可选，由参加条件触发。</w:t>
            </w:r>
          </w:p>
        </w:tc>
      </w:tr>
      <w:tr w14:paraId="71D7D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B3CC04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9F4C18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活动时间地点等变化由谁负责？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47A8C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我负责的活动由我创建发布，信息变化时也由我及时调整。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F1650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活动维护权限在教师。</w:t>
            </w:r>
          </w:p>
        </w:tc>
      </w:tr>
      <w:tr w14:paraId="59035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5DEE4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3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3C9523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有人取消后名额怎么处理？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FCC0C7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有人候补时，空出位置按候补顺序给最前面的人。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2BC6A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递补规则：按候补顺序自动递补。</w:t>
            </w:r>
          </w:p>
        </w:tc>
      </w:tr>
      <w:tr w14:paraId="75A8F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4B744D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AA672A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学生临时不能参加怎么办？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668BD2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学生可取消自己的报名，尽早处理让名单保持准确。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38952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学生拥有取消权。</w:t>
            </w:r>
          </w:p>
        </w:tc>
      </w:tr>
      <w:tr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2948"/>
          </w:tcPr>
          <w:p>
            <w:r>
              <w:t>满员后还想参加的学生怎么处理？</w:t>
            </w:r>
          </w:p>
        </w:tc>
        <w:tc>
          <w:tcPr>
            <w:tcW w:type="dxa" w:w="3402"/>
          </w:tcPr>
          <w:p>
            <w:r>
              <w:t>保留在候补中；候补学生可退出，后面按原顺序前移。</w:t>
            </w:r>
          </w:p>
        </w:tc>
        <w:tc>
          <w:tcPr>
            <w:tcW w:type="dxa" w:w="2268"/>
          </w:tcPr>
          <w:p>
            <w:r>
              <w:t>候补队列与退出前移规则。</w:t>
            </w:r>
          </w:p>
        </w:tc>
      </w:tr>
    </w:tbl>
    <w:p w14:paraId="00A22F1B">
      <w:pPr>
        <w:rPr>
          <w:rFonts w:hint="eastAsia" w:ascii="微软雅黑" w:hAnsi="微软雅黑" w:eastAsia="微软雅黑" w:cs="微软雅黑"/>
        </w:rPr>
      </w:pPr>
      <w:r>
        <w:t>该角色访谈小结：教师掌握业务规则——审核可选、递补按序、学生可取消、候补可退出。</w:t>
      </w:r>
    </w:p>
    <w:p w14:paraId="7B976898">
      <w:pPr>
        <w:spacing w:after="80"/>
        <w:rPr>
          <w:rFonts w:hint="eastAsia" w:ascii="微软雅黑" w:hAnsi="微软雅黑" w:eastAsia="微软雅黑" w:cs="微软雅黑"/>
        </w:rPr>
      </w:pPr>
    </w:p>
    <w:p w14:paraId="2E86B2BF">
      <w:pPr>
        <w:spacing w:after="80"/>
        <w:rPr>
          <w:rFonts w:hint="eastAsia" w:ascii="微软雅黑" w:hAnsi="微软雅黑" w:eastAsia="微软雅黑" w:cs="微软雅黑"/>
        </w:rPr>
      </w:pPr>
    </w:p>
    <w:p w14:paraId="116EAD0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系统管理员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0E28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080153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23DB02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9E8434B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5FE6D823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1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你主要负责什么？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平台账号、用户角色和活动信息的日常维护；用户和活动多起来后管理边界更重要。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缺少管理员角色。</w:t>
            </w:r>
          </w:p>
        </w:tc>
      </w:tr>
      <w:tr w14:paraId="47D6F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7D6475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4187CA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账号出现异常怎么处理？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73C2FF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发现明显异常可停用，问题处理后恢复可用。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63648E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账号停用/恢复。</w:t>
            </w:r>
          </w:p>
        </w:tc>
      </w:tr>
      <w:tr w14:paraId="5D582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225103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3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F5A32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对活动信息能做哪些管理？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8B42B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可查看全部活动监督违规/明显错误信息，但不代替教师处理具体报名。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459C5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管理员只读监督。</w:t>
            </w:r>
          </w:p>
        </w:tc>
      </w:tr>
      <w:tr w14:paraId="30A89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6B3F24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AE1E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参加条件和报名审核归谁？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1D9CDA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由活动组织教师负责，建议问组织活动的教师。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E3D5C1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审核权限边界在教师。</w:t>
            </w:r>
          </w:p>
        </w:tc>
      </w:tr>
    </w:tbl>
    <w:p w14:paraId="332C6260">
      <w:pPr>
        <w:rPr>
          <w:rFonts w:hint="eastAsia" w:ascii="微软雅黑" w:hAnsi="微软雅黑" w:eastAsia="微软雅黑" w:cs="微软雅黑"/>
        </w:rPr>
      </w:pPr>
      <w:r>
        <w:t>该角色访谈小结：管理员负责账号状态与全平台活动监督，不介入具体报名/审核/候补业务。</w:t>
      </w:r>
    </w:p>
    <w:p w14:paraId="54B487A5">
      <w:pPr>
        <w:spacing w:after="80"/>
        <w:rPr>
          <w:rFonts w:hint="eastAsia" w:ascii="微软雅黑" w:hAnsi="微软雅黑" w:eastAsia="微软雅黑" w:cs="微软雅黑"/>
        </w:rPr>
      </w:pPr>
    </w:p>
    <w:p w14:paraId="338E8FC9">
      <w:pPr>
        <w:spacing w:after="80"/>
        <w:rPr>
          <w:rFonts w:hint="eastAsia" w:ascii="微软雅黑" w:hAnsi="微软雅黑" w:eastAsia="微软雅黑" w:cs="微软雅黑"/>
        </w:rPr>
      </w:pPr>
    </w:p>
    <w:p w14:paraId="3123122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四、需求提取与澄清</w:t>
      </w:r>
    </w:p>
    <w:p w14:paraId="202F6F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将访谈中的“现象、抱怨、期望”进一步整理为正式需求。对仍然存在疑问的内容，应说明如何通过再次访谈或跨角色核对完成确认。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2417"/>
        <w:gridCol w:w="2909"/>
        <w:gridCol w:w="1653"/>
        <w:gridCol w:w="1925"/>
      </w:tblGrid>
      <w:tr w14:paraId="2D63E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270C0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编号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197648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访谈证据/来源角色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1F5FC6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候选需求或规则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8A68BA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是否需进一步确认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FAE3D0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最终结论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RQ-01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学生+教师（三-1/2）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报名后需有明确状态：待确认/已通过/未通过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是：状态划分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采用三态（本人确认）。</w:t>
            </w:r>
          </w:p>
        </w:tc>
      </w:tr>
      <w:tr w14:paraId="14680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9A0E3A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RQ-02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F4A3C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学生+教师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B5D25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学生可取消报名，释放名额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57908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是：截止条件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7AE214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活动未结束前可取消。</w:t>
            </w:r>
          </w:p>
        </w:tc>
      </w:tr>
      <w:tr w14:paraId="0ED9E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8B5C4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RQ-03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D5D0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学生+教师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B8F72A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满员后可加入候补，有人退出按序递补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6F2AAD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是：上限与递补方式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639D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不设上限，自动递补（本人确认）。</w:t>
            </w:r>
          </w:p>
        </w:tc>
      </w:tr>
      <w:tr w14:paraId="18B28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DF2B3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RQ-04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505522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07CF15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活动可设置是否需要审核与参加条件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FCB8A8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是：结果状态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D0215E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待确认/已通过/未通过（本人确认）。</w:t>
            </w:r>
          </w:p>
        </w:tc>
      </w:tr>
      <w:tr w14:paraId="258EF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2788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RQ-05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21498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99FDBC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新增系统管理员角色，可停用/恢复账号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B2E45F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是：账号来源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AA091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内置 admin 账号（本人确认）。</w:t>
            </w:r>
          </w:p>
        </w:tc>
      </w:tr>
      <w:tr w14:paraId="3C083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D7EB49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RQ-06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428B9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65D083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管理员查看全部活动，只读监督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B1724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是：能否编辑/删除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AA0072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只读，不编辑/删除（本人确认）。</w:t>
            </w:r>
          </w:p>
        </w:tc>
      </w:tr>
      <w:tr w14:paraId="3F633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E593F9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RQ-07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64C580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学生+教师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DE2D21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待确认报名是否占正式名额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54279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是：名额口径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6ECA41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待确认也占名额（本人确认）。</w:t>
            </w:r>
          </w:p>
        </w:tc>
      </w:tr>
      <w:tr w14:paraId="6C3F4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0E343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2C92C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22F0E6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4A789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69B6F7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520A7E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五、角色与权限边界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022"/>
        <w:gridCol w:w="3022"/>
        <w:gridCol w:w="1929"/>
      </w:tblGrid>
      <w:tr w14:paraId="5568C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E31154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62B907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允许的主要操作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E7B413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明确不能执行的操作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5605C3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依据</w:t>
            </w:r>
          </w:p>
        </w:tc>
      </w:tr>
      <w:tr w14:paraId="3DEC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8DB5E6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A4FE0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浏览活动、查看详情、报名（普通活动直接通过，审核活动进入待确认）、取消报名、加入/退出候补、查看我的报名状态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8EDA0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发布/编辑/删除活动；访问教师/管理员后台；查看他人报名名单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E5F8A0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访谈三角色核对；requireStudent</w:t>
            </w:r>
          </w:p>
        </w:tc>
      </w:tr>
      <w:tr w14:paraId="0C5A9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8B6421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活动组织教师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A6F7E0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创建/编辑/删除本人活动、设置审核与参加条件、查看本人活动报名与候补名单、对本人活动待确认报名通过/未通过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0329F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管理其他教师活动；全平台账号与权限管理；访问管理员后台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8C960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访谈教师/管理员；loadOwnActivity 越权防护</w:t>
            </w:r>
          </w:p>
        </w:tc>
      </w:tr>
      <w:tr w14:paraId="74F8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3B85B2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系统管理员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7EBBF5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查看全部活动（只读监督）、停用/恢复账号、查看用户列表、修改本人密码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D9C671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代替教师处理具体报名/审核/候补；编辑/删除活动；使用学生/教师业务页面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0E768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访谈管理员；requireAdmin</w:t>
            </w:r>
          </w:p>
        </w:tc>
      </w:tr>
    </w:tbl>
    <w:p w14:paraId="68002D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六、V2.0用户故事与验收标准</w:t>
      </w:r>
    </w:p>
    <w:p w14:paraId="7D1900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按最终确认的需求整理。数量以实际访谈结果为准，不要求为了凑数填写。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3890"/>
        <w:gridCol w:w="3890"/>
        <w:gridCol w:w="1119"/>
      </w:tblGrid>
      <w:tr w14:paraId="35E74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345249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编号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A3BB7B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用户故事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3EAF13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验收标准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3DDBEA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优先级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US-01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作为学生，报名需审核的活动后，我能在“我的报名”看到待确认/已通过/未通过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报名后详情与我的报名显示待确认；教师通过/拒绝后状态变化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720EC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F026B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US-02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7C02C5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作为学生，我可在活动开始前取消报名，释放名额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CCACFF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取消后状态变已取消，名额+1，名单移除本人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86C12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69875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B5615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US-03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F47A08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作为学生，活动满员时我可加入候补，有人退出按序自动转正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04448E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满员显示加入候补；前面人退出后我自动转正并显示新状态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23441A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1A67B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46EF77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US-04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4D102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作为教师，我可为活动设置是否审核与参加条件，并对报名逐个通过/未通过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BE1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审核活动报名为待确认；操作后学生状态变化；非审核活动直接通过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EC5BF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316DF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604515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US-05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45CE38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作为教师，我能看到本人活动报名与候补名单及人数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4D27E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名单正确显示各状态与正式/候补人数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F7751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37188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C6D184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US-06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C0B680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作为系统管理员，我可查看全部活动并停用/恢复账号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0C94A4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能看所有活动只读；停用后账号无法登录，恢复后正常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FB1EC7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P1 必须</w:t>
            </w:r>
          </w:p>
        </w:tc>
      </w:tr>
      <w:tr w14:paraId="62448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9561A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E24F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744BA2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6C588E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7BC2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1E1C66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B82026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1DD8C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70A0C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5B2C637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七、V1.0 → V2.0需求变更与影响分析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1921"/>
        <w:gridCol w:w="2461"/>
        <w:gridCol w:w="2343"/>
        <w:gridCol w:w="1641"/>
      </w:tblGrid>
      <w:tr w14:paraId="6981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E77C82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变更项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F38764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V1.0原情况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085A113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V2.0确认后的变化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E768E9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受影响模块/数据/流程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843F66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处理方式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报名状态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报名即成功，无状态字段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增加待确认/已通过/未通过/候补中/已取消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registrations、学生详情/我的报名、教师名单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加 status 字段 + 部分唯一索引</w:t>
            </w:r>
          </w:p>
        </w:tc>
      </w:tr>
      <w:tr w14:paraId="74DC2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2C0648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报名审核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DFF6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无审核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86B97B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活动可设需审核与参加条件，教师通过/未通过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84E20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activities、教师名单/审核路由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9211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needs_review/requirement 字段 + review 路由</w:t>
            </w:r>
          </w:p>
        </w:tc>
      </w:tr>
      <w:tr w14:paraId="0092FF1D"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8A31F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取消报名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47B93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学生不能取消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52638F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学生可取消并释放名额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68456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registrations、学生端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6E338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cancel 路由 + 自动递补</w:t>
            </w:r>
          </w:p>
        </w:tc>
      </w:tr>
      <w:tr w14:paraId="4031B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F7857C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候补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54958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满员即拒绝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37979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满员进入候补、退出候补、自动递补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895F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registrations、学生端/教师端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1680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waiting 状态 + waitlist/leave 路由</w:t>
            </w:r>
          </w:p>
        </w:tc>
      </w:tr>
      <w:tr w14:paraId="1107E95F"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E49F1B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FB485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无管理员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1795A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新增 admin 角色与后台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00D47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users、auth、middleware、routes/admin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DEB8EA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角色枚举 + active 字段 + 后台</w:t>
            </w:r>
          </w:p>
        </w:tc>
      </w:tr>
      <w:tr w14:paraId="113B4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2165A1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账号停用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7473D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账号不可停用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CE4064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可停用/恢复，停用后无法登录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68D0BE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users、登录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6B2045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active 字段 + 登录校验</w:t>
            </w:r>
          </w:p>
        </w:tc>
      </w:tr>
    </w:tbl>
    <w:p w14:paraId="14341F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总体影响说明：</w:t>
      </w:r>
    </w:p>
    <w:p w14:paraId="4D532DD4">
      <w:pPr>
        <w:spacing w:after="80"/>
        <w:rPr>
          <w:rFonts w:hint="eastAsia" w:ascii="微软雅黑" w:hAnsi="微软雅黑" w:eastAsia="微软雅黑" w:cs="微软雅黑"/>
        </w:rPr>
      </w:pPr>
      <w:r>
        <w:t>变化集中在报名链路（状态机、候补队列）与角色权限（新增管理员、账号停用）。V1.0 原有发布/浏览/名单主流程保留；报名唯一约束由整表唯一改为部分唯一索引，以支持取消/未通过后重新报名；回归冒烟脚本由 16 项扩展到 33 项，全部通过。</w:t>
      </w:r>
    </w:p>
    <w:p w14:paraId="4B576A66">
      <w:pPr>
        <w:spacing w:after="80"/>
        <w:rPr>
          <w:rFonts w:hint="eastAsia" w:ascii="微软雅黑" w:hAnsi="微软雅黑" w:eastAsia="微软雅黑" w:cs="微软雅黑"/>
        </w:rPr>
      </w:pPr>
    </w:p>
    <w:p w14:paraId="089B3180">
      <w:pPr>
        <w:spacing w:after="80"/>
        <w:rPr>
          <w:rFonts w:hint="eastAsia" w:ascii="微软雅黑" w:hAnsi="微软雅黑" w:eastAsia="微软雅黑" w:cs="微软雅黑"/>
        </w:rPr>
      </w:pPr>
    </w:p>
    <w:p w14:paraId="616A41D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八、设计调整</w:t>
      </w:r>
    </w:p>
    <w:p w14:paraId="6C861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根据需求变化说明本轮对软件设计的主要调整。可结合必要的流程图、状态图、领域对象关系或界面草图，但不要堆砌无关图表。</w:t>
      </w:r>
    </w:p>
    <w:p w14:paraId="12252B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主要业务流程调整：</w:t>
      </w:r>
    </w:p>
    <w:p w14:paraId="381822DE">
      <w:pPr>
        <w:spacing w:after="80"/>
        <w:rPr>
          <w:rFonts w:hint="eastAsia" w:ascii="微软雅黑" w:hAnsi="微软雅黑" w:eastAsia="微软雅黑" w:cs="微软雅黑"/>
        </w:rPr>
      </w:pPr>
      <w:r>
        <w:t>报名链路从“报名即成功”调整为状态机：普通活动报名→已通过；审核活动报名→待确认→教师通过/未通过；满员→候补→有人退出→自动递补。</w:t>
      </w:r>
    </w:p>
    <w:p w14:paraId="03AD2844">
      <w:pPr>
        <w:spacing w:after="80"/>
        <w:rPr>
          <w:rFonts w:hint="eastAsia" w:ascii="微软雅黑" w:hAnsi="微软雅黑" w:eastAsia="微软雅黑" w:cs="微软雅黑"/>
        </w:rPr>
      </w:pPr>
    </w:p>
    <w:p w14:paraId="5A72BB6D">
      <w:pPr>
        <w:spacing w:after="80"/>
        <w:rPr>
          <w:rFonts w:hint="eastAsia" w:ascii="微软雅黑" w:hAnsi="微软雅黑" w:eastAsia="微软雅黑" w:cs="微软雅黑"/>
        </w:rPr>
      </w:pPr>
    </w:p>
    <w:p w14:paraId="07BD27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数据/领域对象调整：</w:t>
      </w:r>
    </w:p>
    <w:p w14:paraId="1519C34A">
      <w:pPr>
        <w:spacing w:after="80"/>
        <w:rPr>
          <w:rFonts w:hint="eastAsia" w:ascii="微软雅黑" w:hAnsi="微软雅黑" w:eastAsia="微软雅黑" w:cs="微软雅黑"/>
        </w:rPr>
      </w:pPr>
      <w:r>
        <w:t>users 增加 role=admin 与 active；activities 增加 needs_review/requirement；registrations 增加 status，并把唯一约束改为部分唯一索引（pending/approved/waiting 生效）。</w:t>
      </w:r>
    </w:p>
    <w:p w14:paraId="2A293A83">
      <w:pPr>
        <w:spacing w:after="80"/>
        <w:rPr>
          <w:rFonts w:hint="eastAsia" w:ascii="微软雅黑" w:hAnsi="微软雅黑" w:eastAsia="微软雅黑" w:cs="微软雅黑"/>
        </w:rPr>
      </w:pPr>
    </w:p>
    <w:p w14:paraId="6DDCC0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关键状态或规则处理说明：</w:t>
      </w:r>
    </w:p>
    <w:p w14:paraId="71B2B19C">
      <w:pPr>
        <w:spacing w:after="80"/>
        <w:rPr>
          <w:rFonts w:hint="eastAsia" w:ascii="微软雅黑" w:hAnsi="微软雅黑" w:eastAsia="微软雅黑" w:cs="微软雅黑"/>
        </w:rPr>
      </w:pPr>
      <w:r>
        <w:t>名额按待确认+已通过计；候补不计名额；取消/拒绝释放名额并触发递补；候补退出按原顺序前移；停用账号禁止登录。</w:t>
      </w:r>
    </w:p>
    <w:p w14:paraId="15BF3124">
      <w:pPr>
        <w:spacing w:after="80"/>
        <w:rPr>
          <w:rFonts w:hint="eastAsia" w:ascii="微软雅黑" w:hAnsi="微软雅黑" w:eastAsia="微软雅黑" w:cs="微软雅黑"/>
        </w:rPr>
      </w:pPr>
    </w:p>
    <w:p w14:paraId="2362F234">
      <w:pPr>
        <w:spacing w:after="80"/>
        <w:rPr>
          <w:rFonts w:hint="eastAsia" w:ascii="微软雅黑" w:hAnsi="微软雅黑" w:eastAsia="微软雅黑" w:cs="微软雅黑"/>
        </w:rPr>
      </w:pPr>
    </w:p>
    <w:p w14:paraId="1B6B203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九、开发与Git过程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1699"/>
        <w:gridCol w:w="2832"/>
        <w:gridCol w:w="2832"/>
      </w:tblGrid>
      <w:tr w14:paraId="4DB6A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532336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阶段/任务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8333FE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负责人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794465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关键提交或分支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9AA273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数据模型升级与管理员后台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1588d4d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users/activities/registrations 迁移，admin 角色与 /admin 后台</w:t>
            </w:r>
          </w:p>
        </w:tc>
      </w:tr>
      <w:tr w14:paraId="3B111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378B1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学生报名状态/取消/候补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933BAA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C06AC9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0a1f8e6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F94AA4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学生端三态展示、取消报名、候补自动递补</w:t>
            </w:r>
          </w:p>
        </w:tc>
      </w:tr>
      <w:tr w14:paraId="4140F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B91D32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教师审核配置与名单审核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475F50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02938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20f64e0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15CFC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活动审核字段、名单审核操作</w:t>
            </w:r>
          </w:p>
        </w:tc>
      </w:tr>
      <w:tr w14:paraId="7BEA0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B79DA8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扩展冒烟脚本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6E8DDC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24BB2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73a86df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51DF48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冒烟覆盖新规则并回归 V1.0</w:t>
            </w:r>
          </w:p>
        </w:tc>
      </w:tr>
      <w:tr w14:paraId="20E21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FDF50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冒烟补充断言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015F4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B8BED9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882bb4b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F49F55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补充候补退出/拒绝重报等断言（33 项）</w:t>
            </w:r>
          </w:p>
        </w:tc>
      </w:tr>
      <w:tr w14:paraId="7D8DE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773544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实验报告回填与开发日志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D2245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60BC5E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见最终提交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783909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回填报告、更新 devlog</w:t>
            </w:r>
          </w:p>
        </w:tc>
      </w:tr>
    </w:tbl>
    <w:p w14:paraId="79A527E6">
      <w:pPr>
        <w:rPr>
          <w:rFonts w:hint="eastAsia" w:ascii="微软雅黑" w:hAnsi="微软雅黑" w:eastAsia="微软雅黑" w:cs="微软雅黑"/>
        </w:rPr>
      </w:pPr>
      <w:r>
        <w:t>本地仓库：D:\校园活动管理系统（分支 campus-activity；远程 GitHub：https://github.com/Psysupriuse/PsynbCSS.git）</w:t>
      </w:r>
    </w:p>
    <w:p w14:paraId="71C5AC8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十、测试与验证</w:t>
      </w:r>
    </w:p>
    <w:p w14:paraId="482A95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测试至少覆盖本轮新增/修改规则，并验证 V1.0 原有核心流程没有因修改而失效。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657"/>
        <w:gridCol w:w="2392"/>
        <w:gridCol w:w="1920"/>
        <w:gridCol w:w="1920"/>
        <w:gridCol w:w="974"/>
      </w:tblGrid>
      <w:tr w14:paraId="7304A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32F4AB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测试编号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C9E356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对应需求/规则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C89CBA0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测试场景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46C054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预期结果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2F4B51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实际结果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F0B53F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结论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T01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报名三态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审核活动报名→待确认；教师通过→已通过；拒绝→未通过且可重报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状态正确流转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29E31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09D96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T02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9F7F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取消报名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50E80B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学生取消后名额释放、候补自动递补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8BB7E4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取消后候补转正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5EE6A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B9C9EE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2E508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1C4D0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T03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5F7DE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候补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740FB9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满员自动候补、退出候补、重新加入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5AAC4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状态与按钮正确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38D1E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9790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C71F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4C2148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T04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C30A8F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递补顺序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131092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取消/拒绝后最早候补按序转正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A7B450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最早候补优先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47773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3B8C9E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5AA47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D2767F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T05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1FEB2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名额计算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C3FA3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待确认占名额，满员判定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8F515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名额口径正确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964796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C858E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526E3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74F26D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T06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21ED5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1BBDA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内置账号登录、停用/恢复、停用不可登录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E46767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停用立即生效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C3E719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AA13A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32DAF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EBB117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T07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62C6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权限隔离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F473A6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学生/教师访问 /admin 及越权页面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40DDC8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返回 403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7005B7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69D376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5B5F4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74A518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T08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1B1467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V1.0 回归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AF626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注册登录、教师 CRUD、名单、删除同步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5243164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原有流程不失效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7F148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BFFA0D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</w:tbl>
    <w:p w14:paraId="2107F1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测试中发现的问题及修正情况：</w:t>
      </w:r>
    </w:p>
    <w:p w14:paraId="0F6844B0">
      <w:pPr>
        <w:spacing w:after="80"/>
        <w:rPr>
          <w:rFonts w:hint="eastAsia" w:ascii="微软雅黑" w:hAnsi="微软雅黑" w:eastAsia="微软雅黑" w:cs="微软雅黑"/>
        </w:rPr>
      </w:pPr>
      <w:r>
        <w:t>未发现影响功能的缺陷。开发中曾因 SQLite 外键约束导致 users 表重建失败，已在迁移中先关闭外键再重建；V1.0 冒烟脚本“满员报名被拒绝”断言与 V2.0“满员进入候补”语义不一致，已同步更新。</w:t>
      </w:r>
    </w:p>
    <w:p w14:paraId="140D0A33">
      <w:pPr>
        <w:spacing w:after="80"/>
        <w:rPr>
          <w:rFonts w:hint="eastAsia" w:ascii="微软雅黑" w:hAnsi="微软雅黑" w:eastAsia="微软雅黑" w:cs="微软雅黑"/>
        </w:rPr>
      </w:pPr>
    </w:p>
    <w:p w14:paraId="326B8760">
      <w:pPr>
        <w:spacing w:after="80"/>
        <w:rPr>
          <w:rFonts w:hint="eastAsia" w:ascii="微软雅黑" w:hAnsi="微软雅黑" w:eastAsia="微软雅黑" w:cs="微软雅黑"/>
        </w:rPr>
      </w:pPr>
    </w:p>
    <w:p w14:paraId="4A2DEBC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十一、AI使用记录与人工确认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2948"/>
        <w:gridCol w:w="2782"/>
      </w:tblGrid>
      <w:tr w14:paraId="4861D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224B7D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使用环节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39A3B3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使用的AI工具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5A04F1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AI主要帮助内容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750B9E8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本组如何检查/修改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访谈记录整理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Codex（GPT-5）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驱动模拟访谈程序、录下三角色问答并整理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逐条与程序问答原文核对</w:t>
            </w:r>
          </w:p>
        </w:tc>
      </w:tr>
      <w:tr w14:paraId="120C2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70E79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需求提取与澄清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2F310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Codex（GPT-5）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4B0CD4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将现象整理为候选需求、标注待确认项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22628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本人逐项确认三态/递补/上限等规则后纳入</w:t>
            </w:r>
          </w:p>
        </w:tc>
      </w:tr>
      <w:tr w14:paraId="0632E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F9A957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设计与开发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8730C2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Codex（GPT-5）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B1C380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实现数据模型、路由、页面与冒烟脚本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05BDAA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本地启动自测 + 冒烟 33 项断言复核</w:t>
            </w:r>
          </w:p>
        </w:tc>
      </w:tr>
      <w:tr w14:paraId="28BA8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84F30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测试与报告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2C91F6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Codex（GPT-5）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89F5E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扩展冒烟脚本、回填报告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6019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人工核对断言输出与 Git 历史</w:t>
            </w:r>
          </w:p>
        </w:tc>
      </w:tr>
    </w:tbl>
    <w:p w14:paraId="1BD6CE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说明：AI提出但未被访谈证据确认的内容，不应直接作为正式需求。</w:t>
      </w:r>
    </w:p>
    <w:p w14:paraId="276AB61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十二、V2.0结果与反思</w:t>
      </w:r>
    </w:p>
    <w:p w14:paraId="5B7811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本轮最终完成的主要变化：</w:t>
      </w:r>
    </w:p>
    <w:p w14:paraId="36B53514">
      <w:pPr>
        <w:spacing w:after="80"/>
        <w:rPr>
          <w:rFonts w:hint="eastAsia" w:ascii="微软雅黑" w:hAnsi="微软雅黑" w:eastAsia="微软雅黑" w:cs="微软雅黑"/>
        </w:rPr>
      </w:pPr>
      <w:r>
        <w:t>新增报名三态审核（待确认/已通过/未通过）、学生取消报名、候补自动递补、系统管理员角色与账号停用/恢复，并在 V1.0 上迭代完成；冒烟脚本 33 项断言全部通过。</w:t>
      </w:r>
    </w:p>
    <w:p w14:paraId="706FA4C8">
      <w:pPr>
        <w:spacing w:after="80"/>
        <w:rPr>
          <w:rFonts w:hint="eastAsia" w:ascii="微软雅黑" w:hAnsi="微软雅黑" w:eastAsia="微软雅黑" w:cs="微软雅黑"/>
        </w:rPr>
      </w:pPr>
    </w:p>
    <w:p w14:paraId="28D6AE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哪些需求是通过追问或跨角色确认后才明确的？</w:t>
      </w:r>
    </w:p>
    <w:p w14:paraId="41E378A8">
      <w:pPr>
        <w:spacing w:after="80"/>
        <w:rPr>
          <w:rFonts w:hint="eastAsia" w:ascii="微软雅黑" w:hAnsi="微软雅黑" w:eastAsia="微软雅黑" w:cs="微软雅黑"/>
        </w:rPr>
      </w:pPr>
      <w:r>
        <w:t>审核“不是所有活动都要”由教师澄清；候补递补顺序与退出前移由教师追问明确；管理员只读监督与停用恢复由管理员明确；满员名额是否计待确认经跨角色核对后确认。</w:t>
      </w:r>
    </w:p>
    <w:p w14:paraId="02FF522D">
      <w:pPr>
        <w:spacing w:after="80"/>
        <w:rPr>
          <w:rFonts w:hint="eastAsia" w:ascii="微软雅黑" w:hAnsi="微软雅黑" w:eastAsia="微软雅黑" w:cs="微软雅黑"/>
        </w:rPr>
      </w:pPr>
    </w:p>
    <w:p w14:paraId="51F783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本轮最容易误解或遗漏的业务规则是什么？为什么？</w:t>
      </w:r>
    </w:p>
    <w:p w14:paraId="44A27B66">
      <w:pPr>
        <w:spacing w:after="80"/>
        <w:rPr>
          <w:rFonts w:hint="eastAsia" w:ascii="微软雅黑" w:hAnsi="微软雅黑" w:eastAsia="微软雅黑" w:cs="微软雅黑"/>
        </w:rPr>
      </w:pPr>
      <w:r>
        <w:t>“待确认是否占名额”最容易算错——单看学生会以为报名即确定，只有教师才掌握审核与名额关系；若未跨角色核对，容易在满员判定上出错。</w:t>
      </w:r>
    </w:p>
    <w:p w14:paraId="794C7EFF">
      <w:pPr>
        <w:spacing w:after="80"/>
        <w:rPr>
          <w:rFonts w:hint="eastAsia" w:ascii="微软雅黑" w:hAnsi="微软雅黑" w:eastAsia="微软雅黑" w:cs="微软雅黑"/>
        </w:rPr>
      </w:pPr>
    </w:p>
    <w:p w14:paraId="1E1F5B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与 V1.0 相比，本组对“需求如何形成”的理解发生了什么变化？</w:t>
      </w:r>
    </w:p>
    <w:p w14:paraId="00E468A1">
      <w:pPr>
        <w:spacing w:after="80"/>
        <w:rPr>
          <w:rFonts w:hint="eastAsia" w:ascii="微软雅黑" w:hAnsi="微软雅黑" w:eastAsia="微软雅黑" w:cs="微软雅黑"/>
        </w:rPr>
      </w:pPr>
      <w:r>
        <w:t>从“等待完整功能清单”转变为“从用户现象和规则中提取、追问与跨角色核对、形成可验证的用户故事与验收标准”。</w:t>
      </w:r>
    </w:p>
    <w:p w14:paraId="496D5CFA">
      <w:pPr>
        <w:spacing w:after="80"/>
        <w:rPr>
          <w:rFonts w:hint="eastAsia" w:ascii="微软雅黑" w:hAnsi="微软雅黑" w:eastAsia="微软雅黑" w:cs="微软雅黑"/>
        </w:rPr>
      </w:pPr>
    </w:p>
    <w:p w14:paraId="6D4A3CD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十三、组员确认</w:t>
      </w:r>
    </w:p>
    <w:p w14:paraId="35A073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本人确认本报告所记录的访谈、需求分析、开发和测试过程与本组实际工作一致。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3964"/>
        <w:gridCol w:w="2832"/>
      </w:tblGrid>
      <w:tr w14:paraId="45AC0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C930D2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成员姓名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03017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电子签名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8910FC0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日期</w:t>
            </w:r>
          </w:p>
        </w:tc>
      </w:tr>
      <w:tr w14:paraId="322AA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B01174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（填写姓名）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3E3017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/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B8803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2026-10-11</w:t>
            </w:r>
          </w:p>
        </w:tc>
      </w:tr>
      <w:tr w14:paraId="11121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45C6FF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4A73B5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7ADDB3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19DB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C218B2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8E1282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3F5CD9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7D5284B6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单人组填写一行即可。</w:t>
      </w:r>
    </w:p>
    <w:sectPr>
      <w:footerReference r:id="rId5" w:type="default"/>
      <w:pgSz w:w="11906" w:h="16838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34360">
    <w:pPr>
      <w:pStyle w:val="24"/>
      <w:jc w:val="center"/>
    </w:pPr>
    <w:r>
      <w:rPr>
        <w:color w:val="94A3B8"/>
      </w:rPr>
      <w:fldChar w:fldCharType="begin"/>
    </w:r>
    <w:r>
      <w:rPr>
        <w:color w:val="94A3B8"/>
      </w:rPr>
      <w:instrText xml:space="preserve"> PAGE </w:instrText>
    </w:r>
    <w:r>
      <w:rPr>
        <w:color w:val="94A3B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01ED7"/>
    <w:rsid w:val="793D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微软雅黑" w:hAnsi="微软雅黑" w:eastAsia="微软雅黑" w:cstheme="minorBidi"/>
      <w:color w:val="26344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7203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720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20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2033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88" w:lineRule="auto"/>
    </w:pPr>
    <w:rPr>
      <w:rFonts w:ascii="微软雅黑" w:hAnsi="微软雅黑" w:eastAsia="微软雅黑" w:cstheme="minorBidi"/>
      <w:color w:val="64748B"/>
      <w:sz w:val="18"/>
      <w:szCs w:val="22"/>
      <w:lang w:val="en-US" w:eastAsia="en-US" w:bidi="ar-SA"/>
    </w:rPr>
  </w:style>
  <w:style w:type="paragraph" w:customStyle="1" w:styleId="165">
    <w:name w:val="Callout"/>
    <w:uiPriority w:val="0"/>
    <w:pPr>
      <w:spacing w:before="100" w:after="100" w:line="276" w:lineRule="auto"/>
      <w:ind w:left="227" w:right="227"/>
    </w:pPr>
    <w:rPr>
      <w:rFonts w:ascii="微软雅黑" w:hAnsi="微软雅黑" w:eastAsia="微软雅黑" w:cstheme="minorBidi"/>
      <w:color w:val="172033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1085</Words>
  <Characters>1189</Characters>
  <Lines>0</Lines>
  <Paragraphs>0</Paragraphs>
  <TotalTime>1</TotalTime>
  <ScaleCrop>false</ScaleCrop>
  <LinksUpToDate>false</LinksUpToDate>
  <CharactersWithSpaces>1213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2026-09-20T15:48:56Z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B81FAEFF5326431B86FFED52D81D049D_12</vt:lpwstr>
  </property>
</Properties>
</file>